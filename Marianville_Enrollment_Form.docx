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jc w:val="center"/>
      </w:pPr>
      <w:r>
        <w:t>Marianville Secondary School</w:t>
      </w:r>
      <w:r>
        <w:br w:type="textWrapping"/>
      </w:r>
      <w:r>
        <w:t>Enrollment 2026</w:t>
      </w:r>
    </w:p>
    <w:p>
      <w:pPr>
        <w:pStyle w:val="2"/>
      </w:pPr>
      <w:r>
        <w:rPr>
          <w:sz w:val="28"/>
        </w:rPr>
        <w:t>Registration Summary</w:t>
      </w:r>
    </w:p>
    <w:tbl>
      <w:tblPr>
        <w:tblStyle w:val="12"/>
        <w:tblW w:w="0" w:type="auto"/>
        <w:tblInd w:w="0" w:type="dxa"/>
        <w:tblBorders>
          <w:top w:val="dashSmallGap" w:color="auto" w:sz="4" w:space="0"/>
          <w:left w:val="dashSmallGap" w:color="auto" w:sz="4" w:space="0"/>
          <w:bottom w:val="dashSmallGap" w:color="auto" w:sz="4" w:space="0"/>
          <w:right w:val="dashSmallGap" w:color="auto" w:sz="4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3687"/>
        <w:gridCol w:w="3342"/>
        <w:gridCol w:w="1405"/>
      </w:tblGrid>
      <w:tr>
        <w:trPr>
          <w:trHeight w:val="1003" w:hRule="atLeast"/>
        </w:trPr>
        <w:tc>
          <w:tcPr>
            <w:tcW w:w="2582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Registration No: </w:t>
            </w:r>
            <w:bookmarkStart w:id="0" w:name="Text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0"/>
          </w:p>
        </w:tc>
        <w:tc>
          <w:tcPr>
            <w:tcW w:w="3687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Surname:</w:t>
            </w:r>
            <w:bookmarkStart w:id="1" w:name="Text4"/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"/>
          </w:p>
        </w:tc>
        <w:tc>
          <w:tcPr>
            <w:tcW w:w="3342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Given Name:</w:t>
            </w:r>
            <w:bookmarkStart w:id="2" w:name="Text5"/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"/>
          </w:p>
        </w:tc>
        <w:tc>
          <w:tcPr>
            <w:tcW w:w="1405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Class: </w:t>
            </w:r>
          </w:p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" w:name="Text6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     </w: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"/>
          </w:p>
        </w:tc>
      </w:tr>
      <w:tr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</w:tblPrEx>
        <w:trPr>
          <w:trHeight w:val="697" w:hRule="atLeast"/>
        </w:trPr>
        <w:tc>
          <w:tcPr>
            <w:tcW w:w="11016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Date registered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 xml:space="preserve">: </w:t>
            </w:r>
            <w:bookmarkStart w:id="4" w:name="Text7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</w:t>
            </w:r>
          </w:p>
        </w:tc>
      </w:tr>
    </w:tbl>
    <w:p>
      <w:pPr>
        <w:pStyle w:val="2"/>
      </w:pPr>
      <w:r>
        <w:rPr>
          <w:sz w:val="28"/>
        </w:rPr>
        <w:t>Registration Requirements</w:t>
      </w:r>
    </w:p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1937"/>
        <w:gridCol w:w="3062"/>
        <w:gridCol w:w="568"/>
        <w:gridCol w:w="2880"/>
      </w:tblGrid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Check Box / Comment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Good Behaviour Bond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5" w:name="CheckBox1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Consent Form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6" w:name="CheckBox3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3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Transport Information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7" w:name="cb4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4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Medical Form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8" w:name="cb5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5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2x ID sized photo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9" w:name="cb6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6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Grade 8 / Grade 10 Certificate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10" w:name="cb7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7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0"/>
          </w:p>
        </w:tc>
      </w:tr>
      <w:tr>
        <w:tc>
          <w:tcPr>
            <w:tcW w:w="943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27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Offer Letter (Acceptance Letter)</w:t>
            </w:r>
          </w:p>
        </w:tc>
        <w:tc>
          <w:tcPr>
            <w:tcW w:w="342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11" w:name="cb8"/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8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1"/>
          </w:p>
        </w:tc>
      </w:tr>
      <w:tr>
        <w:tc>
          <w:tcPr>
            <w:tcW w:w="288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School fee receipt no</w:t>
            </w:r>
            <w:bookmarkStart w:id="12" w:name="Text8"/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2"/>
          </w:p>
        </w:tc>
        <w:tc>
          <w:tcPr>
            <w:tcW w:w="288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Name of Payee</w:t>
            </w:r>
          </w:p>
          <w:p>
            <w:pPr>
              <w:rPr>
                <w:b/>
                <w:bCs/>
              </w:rPr>
            </w:pPr>
            <w:bookmarkStart w:id="13" w:name="Text9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3"/>
          </w:p>
        </w:tc>
        <w:tc>
          <w:tcPr>
            <w:tcW w:w="288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Amount</w:t>
            </w:r>
          </w:p>
          <w:p>
            <w:pPr>
              <w:rPr>
                <w:b/>
                <w:bCs/>
              </w:rPr>
            </w:pPr>
            <w:bookmarkStart w:id="14" w:name="Text10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K0000.00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4"/>
          </w:p>
        </w:tc>
      </w:tr>
    </w:tbl>
    <w:p>
      <w:pPr>
        <w:rPr>
          <w:i/>
          <w:iCs/>
        </w:rPr>
      </w:pPr>
      <w:r>
        <w:br w:type="textWrapping"/>
      </w:r>
      <w:r>
        <w:rPr>
          <w:i/>
          <w:iCs/>
        </w:rPr>
        <w:t>The requirements have been checked and signed.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0" w:hRule="atLeast"/>
        </w:trPr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Registration Officer:</w:t>
            </w:r>
          </w:p>
          <w:p>
            <w:pPr>
              <w:rPr>
                <w:b/>
                <w:bCs/>
              </w:rPr>
            </w:pPr>
            <w:bookmarkStart w:id="15" w:name="Text1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1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5"/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Date:</w:t>
            </w:r>
          </w:p>
          <w:p>
            <w:pPr>
              <w:rPr>
                <w:b/>
                <w:bCs/>
              </w:rPr>
            </w:pPr>
            <w:bookmarkStart w:id="16" w:name="Text1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2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m/d/yyyy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6"/>
          </w:p>
        </w:tc>
      </w:tr>
    </w:tbl>
    <w:p>
      <w:pPr>
        <w:pStyle w:val="2"/>
      </w:pPr>
      <w:r>
        <w:rPr>
          <w:sz w:val="28"/>
        </w:rPr>
        <w:t>For School Administration</w:t>
      </w:r>
    </w:p>
    <w:p>
      <w:r>
        <w:t>I hereby, authorize the admission of this student for fulfilling all requirements of the school.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>
          <w:trHeight w:val="869" w:hRule="atLeast"/>
        </w:trPr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  <w:t>School administration:</w:t>
            </w:r>
          </w:p>
          <w:p>
            <w:pPr>
              <w:rPr>
                <w:rFonts w:hint="default"/>
                <w:b/>
                <w:bCs w:val="0"/>
                <w:lang w:val="en-US"/>
              </w:rPr>
            </w:pPr>
            <w:bookmarkStart w:id="17" w:name="Text2"/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Name of officer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t>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end"/>
            </w:r>
            <w:bookmarkEnd w:id="17"/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  <w:t>Date:</w:t>
            </w:r>
            <w:bookmarkStart w:id="18" w:name="Text1"/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"/>
                  <w:enabled/>
                  <w:calcOnExit w:val="0"/>
                  <w:statusText w:type="text" w:val="m/d/yyyy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   m/d/yyyy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t>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end"/>
            </w:r>
            <w:bookmarkEnd w:id="18"/>
          </w:p>
          <w:p>
            <w:pP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</w:pPr>
          </w:p>
        </w:tc>
      </w:tr>
    </w:tbl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386715</wp:posOffset>
                </wp:positionV>
                <wp:extent cx="2259330" cy="1447165"/>
                <wp:effectExtent l="6350" t="6350" r="20320" b="1968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7055" y="2064385"/>
                          <a:ext cx="2259330" cy="1447165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5pt;margin-top:30.45pt;height:113.95pt;width:177.9pt;z-index:251659264;v-text-anchor:middle;mso-width-relative:page;mso-height-relative:page;" filled="f" stroked="t" coordsize="21600,21600" o:gfxdata="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FgAAAGRycy9QSwECFAAUAAAACACH&#10;TuJAFwBOx9gAAAAIAQAADwAAAAAAAAABACAAAAA4AAAAZHJzL2Rvd25yZXYueG1sUEsBAhQAFAAA&#10;AAgAh07iQHAWrwWEAgAACgUAAA4AAAAAAAAAAQAgAAAAPQEAAGRycy9lMm9Eb2MueG1sUEsFBgAA&#10;AAAGAAYAWQEAADMGAAAAAA==&#10;">
                <v:fill on="f" focussize="0,0"/>
                <v:stroke color="#4A7EBB [3204]" joinstyle="round"/>
                <v:imagedata o:title=""/>
                <o:lock v:ext="edit" aspectratio="f"/>
              </v:rect>
            </w:pict>
          </mc:Fallback>
        </mc:AlternateContent>
      </w:r>
      <w:r>
        <w:t>Stamp</w:t>
      </w:r>
    </w:p>
    <w:p>
      <w:r>
        <w:rPr>
          <w:rFonts w:hint="default"/>
          <w:lang w:val="en-US"/>
        </w:rPr>
        <w:t xml:space="preserve"> </w:t>
      </w:r>
    </w:p>
    <w:p/>
    <w:p/>
    <w:p/>
    <w:p/>
    <w:p/>
    <w:p/>
    <w:p/>
    <w:p/>
    <w:p/>
    <w:p/>
    <w:p/>
    <w:p/>
    <w:p/>
    <w:p/>
    <w:p/>
    <w:p>
      <w:pPr>
        <w:pStyle w:val="2"/>
        <w:rPr>
          <w:rFonts w:hint="default"/>
          <w:lang w:val="en-US"/>
        </w:rPr>
      </w:pPr>
      <w:r>
        <w:rPr>
          <w:sz w:val="28"/>
        </w:rPr>
        <w:t>Section A: Personal Information</w:t>
      </w:r>
      <w:r>
        <w:rPr>
          <w:rFonts w:hint="default"/>
          <w:sz w:val="28"/>
          <w:lang w:val="en-US"/>
        </w:rPr>
        <w:t xml:space="preserve">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713"/>
        <w:gridCol w:w="1167"/>
        <w:gridCol w:w="3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50" w:hRule="atLeast"/>
        </w:trPr>
        <w:tc>
          <w:tcPr>
            <w:tcW w:w="4593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Surname: </w:t>
            </w:r>
          </w:p>
          <w:p>
            <w:pPr>
              <w:rPr>
                <w:rFonts w:hint="default"/>
                <w:b/>
                <w:bCs/>
                <w:lang w:val="en-US"/>
              </w:rPr>
            </w:pPr>
            <w:bookmarkStart w:id="19" w:name="Text1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3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9"/>
          </w:p>
        </w:tc>
        <w:tc>
          <w:tcPr>
            <w:tcW w:w="512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Given Name:</w:t>
            </w:r>
          </w:p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</w:t>
            </w:r>
            <w:bookmarkStart w:id="20" w:name="Text1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4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Date of Birth:</w:t>
            </w:r>
          </w:p>
          <w:p>
            <w:pPr>
              <w:rPr>
                <w:b/>
                <w:bCs/>
              </w:rPr>
            </w:pPr>
            <w:bookmarkStart w:id="21" w:name="Text15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1"/>
          </w:p>
        </w:tc>
        <w:tc>
          <w:tcPr>
            <w:tcW w:w="5128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Age:</w:t>
            </w:r>
          </w:p>
          <w:p>
            <w:pPr>
              <w:rPr>
                <w:b/>
                <w:bCs/>
              </w:rPr>
            </w:pPr>
            <w:bookmarkStart w:id="22" w:name="Text16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6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3" w:type="dxa"/>
            <w:gridSpan w:val="2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School Last Attended</w:t>
            </w:r>
            <w:bookmarkStart w:id="23" w:name="Text17"/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 xml:space="preserve">: 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7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3"/>
          </w:p>
        </w:tc>
        <w:tc>
          <w:tcPr>
            <w:tcW w:w="5128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Year: </w:t>
            </w:r>
            <w:bookmarkStart w:id="24" w:name="Text18"/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8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25" w:name="Text19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Grade Completed: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1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5"/>
          </w:p>
        </w:tc>
        <w:tc>
          <w:tcPr>
            <w:tcW w:w="5128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26" w:name="Text20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Religion / Denomination: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0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8" w:hRule="atLeast"/>
        </w:trPr>
        <w:tc>
          <w:tcPr>
            <w:tcW w:w="9721" w:type="dxa"/>
            <w:gridSpan w:val="4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Physical Disabilities / Illness / Allergies:</w:t>
            </w:r>
            <w:bookmarkStart w:id="27" w:name="CheckBox5"/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Yes 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5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7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     </w:t>
            </w:r>
            <w:bookmarkStart w:id="28" w:name="CheckBox6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No 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6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28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- if yes, please state</w:t>
            </w:r>
          </w:p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0" w:hRule="atLeast"/>
        </w:trPr>
        <w:tc>
          <w:tcPr>
            <w:tcW w:w="9721" w:type="dxa"/>
            <w:gridSpan w:val="4"/>
            <w:tcBorders>
              <w:tl2br w:val="nil"/>
              <w:tr2bl w:val="nil"/>
            </w:tcBorders>
          </w:tcPr>
          <w:p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  <w:i/>
                <w:iCs/>
              </w:rPr>
              <w:t>For Catholic Students – Sacraments Received</w:t>
            </w:r>
            <w:r>
              <w:rPr>
                <w:rFonts w:hint="default"/>
                <w:b/>
                <w:bCs/>
                <w:i/>
                <w:iCs/>
                <w:lang w:val="en-US"/>
              </w:rPr>
              <w:t>: - Tick if received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8" w:hRule="atLeast"/>
        </w:trPr>
        <w:tc>
          <w:tcPr>
            <w:tcW w:w="288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  <w:t>Baptism:</w:t>
            </w:r>
          </w:p>
          <w:p>
            <w:pPr>
              <w:rPr>
                <w:b/>
                <w:bCs w:val="0"/>
              </w:rPr>
            </w:pPr>
            <w:bookmarkStart w:id="29" w:name="cb10"/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10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end"/>
            </w:r>
            <w:bookmarkEnd w:id="29"/>
          </w:p>
        </w:tc>
        <w:tc>
          <w:tcPr>
            <w:tcW w:w="288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  <w:t>Holy Communion:</w:t>
            </w:r>
          </w:p>
          <w:p>
            <w:pPr>
              <w:rPr>
                <w:b/>
                <w:bCs w:val="0"/>
              </w:rPr>
            </w:pPr>
            <w:bookmarkStart w:id="30" w:name="cb11"/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11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end"/>
            </w:r>
            <w:bookmarkEnd w:id="30"/>
          </w:p>
        </w:tc>
        <w:tc>
          <w:tcPr>
            <w:tcW w:w="3961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</w:pPr>
            <w:bookmarkStart w:id="31" w:name="Text24"/>
            <w:r>
              <w:rPr>
                <w:rFonts w:hint="default" w:asciiTheme="minorHAnsi" w:hAnsiTheme="minorHAnsi" w:eastAsiaTheme="minorEastAsia"/>
                <w:b/>
                <w:bCs w:val="0"/>
                <w:sz w:val="22"/>
                <w:szCs w:val="22"/>
                <w:lang w:val="en-US" w:eastAsia="en-US"/>
              </w:rPr>
              <w:t>Confirmation:</w:t>
            </w:r>
            <w:bookmarkEnd w:id="31"/>
          </w:p>
          <w:p>
            <w:pPr>
              <w:rPr>
                <w:b/>
                <w:bCs w:val="0"/>
              </w:rPr>
            </w:pPr>
            <w:bookmarkStart w:id="32" w:name="cb12"/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12"/>
                  <w:enabled/>
                  <w:calcOnExit w:val="0"/>
                  <w:checkBox>
                    <w:size w:val="40"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asciiTheme="minorHAnsi" w:hAnsiTheme="minorHAnsi" w:eastAsiaTheme="minorEastAsia" w:cstheme="minorBidi"/>
                <w:b/>
                <w:bCs w:val="0"/>
                <w:sz w:val="22"/>
                <w:szCs w:val="22"/>
                <w:lang w:val="en-US" w:eastAsia="en-US" w:bidi="ar-SA"/>
              </w:rPr>
              <w:fldChar w:fldCharType="end"/>
            </w:r>
            <w:bookmarkEnd w:id="32"/>
          </w:p>
        </w:tc>
      </w:tr>
    </w:tbl>
    <w:p>
      <w:pPr>
        <w:pStyle w:val="2"/>
        <w:rPr>
          <w:sz w:val="28"/>
        </w:rPr>
      </w:pPr>
    </w:p>
    <w:p>
      <w:pPr>
        <w:pStyle w:val="2"/>
      </w:pPr>
      <w:r>
        <w:rPr>
          <w:sz w:val="28"/>
        </w:rPr>
        <w:t>Resident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650"/>
        <w:gridCol w:w="1650"/>
        <w:gridCol w:w="3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Section:</w:t>
            </w:r>
          </w:p>
          <w:p>
            <w:pPr>
              <w:rPr>
                <w:b/>
                <w:bCs/>
              </w:rPr>
            </w:pPr>
            <w:bookmarkStart w:id="33" w:name="Text25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5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3"/>
          </w:p>
        </w:tc>
        <w:tc>
          <w:tcPr>
            <w:tcW w:w="2880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34" w:name="Text26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Allotment: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6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4"/>
          </w:p>
        </w:tc>
        <w:tc>
          <w:tcPr>
            <w:tcW w:w="3946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35" w:name="Text27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Unit / Building: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7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36" w:name="Text28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Street: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6"/>
          </w:p>
        </w:tc>
        <w:tc>
          <w:tcPr>
            <w:tcW w:w="538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37" w:name="Text29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Suburb: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7"/>
          </w:p>
        </w:tc>
      </w:tr>
    </w:tbl>
    <w:p/>
    <w:p>
      <w:pPr>
        <w:pStyle w:val="2"/>
      </w:pPr>
      <w:r>
        <w:rPr>
          <w:sz w:val="28"/>
        </w:rPr>
        <w:t>Section B: Family Information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2419"/>
        <w:gridCol w:w="3189"/>
        <w:gridCol w:w="2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49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Father’s Full Name:</w:t>
            </w:r>
          </w:p>
          <w:p>
            <w:pPr>
              <w:rPr>
                <w:b/>
                <w:bCs/>
              </w:rPr>
            </w:pPr>
            <w:bookmarkStart w:id="38" w:name="Text3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4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8"/>
          </w:p>
        </w:tc>
        <w:tc>
          <w:tcPr>
            <w:tcW w:w="2174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39" w:name="Text35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Occupation: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5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39"/>
          </w:p>
        </w:tc>
        <w:tc>
          <w:tcPr>
            <w:tcW w:w="2263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40" w:name="Text36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Employer: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6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0"/>
          </w:p>
        </w:tc>
        <w:tc>
          <w:tcPr>
            <w:tcW w:w="208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41" w:name="Text37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Place of Origin: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7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1"/>
            <w:r>
              <w:rPr>
                <w:b/>
                <w:bCs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49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42" w:name="Text38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Mother’s Full Name: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2"/>
            <w:r>
              <w:rPr>
                <w:b/>
                <w:bCs/>
              </w:rPr>
              <w:br w:type="textWrapping"/>
            </w:r>
          </w:p>
        </w:tc>
        <w:tc>
          <w:tcPr>
            <w:tcW w:w="2174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Occupation:</w:t>
            </w:r>
          </w:p>
          <w:p>
            <w:pPr>
              <w:rPr>
                <w:b/>
                <w:bCs/>
              </w:rPr>
            </w:pPr>
            <w:bookmarkStart w:id="43" w:name="Text39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3"/>
          </w:p>
        </w:tc>
        <w:tc>
          <w:tcPr>
            <w:tcW w:w="2263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bookmarkStart w:id="44" w:name="Text40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Employer:</w:t>
            </w:r>
          </w:p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0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4"/>
          </w:p>
        </w:tc>
        <w:tc>
          <w:tcPr>
            <w:tcW w:w="208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Place of Origin:</w:t>
            </w:r>
          </w:p>
          <w:p>
            <w:pPr>
              <w:rPr>
                <w:b/>
                <w:bCs/>
              </w:rPr>
            </w:pPr>
            <w:bookmarkStart w:id="45" w:name="Text4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1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5"/>
            <w:r>
              <w:rPr>
                <w:b/>
                <w:bCs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2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Father's Contact:</w:t>
            </w:r>
          </w:p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46" w:name="Text4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2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6"/>
          </w:p>
        </w:tc>
        <w:tc>
          <w:tcPr>
            <w:tcW w:w="4343" w:type="dxa"/>
            <w:gridSpan w:val="2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Father's Email:</w:t>
            </w:r>
            <w:r>
              <w:rPr>
                <w:b/>
                <w:bCs/>
              </w:rPr>
              <w:br w:type="textWrapping"/>
            </w:r>
            <w:bookmarkStart w:id="47" w:name="Text4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3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2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Mother's Contact: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bookmarkStart w:id="48" w:name="Text4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4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8"/>
          </w:p>
        </w:tc>
        <w:tc>
          <w:tcPr>
            <w:tcW w:w="434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Mother's Email: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bookmarkStart w:id="49" w:name="Text45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5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49"/>
          </w:p>
        </w:tc>
      </w:tr>
    </w:tbl>
    <w:p/>
    <w:p>
      <w:pPr>
        <w:rPr>
          <w:b/>
          <w:bCs/>
          <w:i/>
          <w:iCs/>
        </w:rPr>
      </w:pPr>
      <w:r>
        <w:rPr>
          <w:b/>
          <w:bCs/>
          <w:i/>
          <w:iCs/>
        </w:rPr>
        <w:t>If living with a Relative or Guardian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6"/>
        <w:gridCol w:w="817"/>
        <w:gridCol w:w="2923"/>
        <w:gridCol w:w="36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58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Guardian’s Name:</w:t>
            </w:r>
          </w:p>
          <w:p>
            <w:pPr>
              <w:rPr>
                <w:b/>
                <w:bCs/>
              </w:rPr>
            </w:pPr>
            <w:bookmarkStart w:id="50" w:name="Text46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6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0"/>
          </w:p>
        </w:tc>
        <w:tc>
          <w:tcPr>
            <w:tcW w:w="3030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Occupation:</w:t>
            </w:r>
          </w:p>
          <w:p>
            <w:pPr>
              <w:rPr>
                <w:b/>
                <w:bCs/>
              </w:rPr>
            </w:pPr>
            <w:bookmarkStart w:id="51" w:name="Text47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7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1"/>
          </w:p>
        </w:tc>
        <w:tc>
          <w:tcPr>
            <w:tcW w:w="3213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Relationship:</w:t>
            </w:r>
          </w:p>
          <w:p>
            <w:pPr>
              <w:rPr>
                <w:b/>
                <w:bCs/>
              </w:rPr>
            </w:pPr>
            <w:bookmarkStart w:id="52" w:name="Text48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Contact:</w:t>
            </w:r>
          </w:p>
          <w:p>
            <w:pPr>
              <w:rPr>
                <w:b/>
                <w:bCs/>
              </w:rPr>
            </w:pPr>
            <w:bookmarkStart w:id="53" w:name="Text49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3"/>
          </w:p>
        </w:tc>
        <w:tc>
          <w:tcPr>
            <w:tcW w:w="5581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Email: </w:t>
            </w:r>
          </w:p>
          <w:p>
            <w:pPr>
              <w:rPr>
                <w:b/>
                <w:bCs/>
              </w:rPr>
            </w:pPr>
            <w:bookmarkStart w:id="54" w:name="Text50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0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4"/>
          </w:p>
        </w:tc>
      </w:tr>
    </w:tbl>
    <w:p>
      <w:pPr>
        <w:pStyle w:val="2"/>
        <w:rPr>
          <w:sz w:val="28"/>
        </w:rPr>
      </w:pPr>
    </w:p>
    <w:p>
      <w:pPr>
        <w:pStyle w:val="2"/>
      </w:pPr>
      <w:r>
        <w:rPr>
          <w:sz w:val="28"/>
        </w:rPr>
        <w:t>Contact Person in Case of Emergency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5"/>
        <w:gridCol w:w="3707"/>
        <w:gridCol w:w="3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5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Name: </w:t>
            </w:r>
            <w:bookmarkStart w:id="55" w:name="Text5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1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5"/>
          </w:p>
        </w:tc>
        <w:tc>
          <w:tcPr>
            <w:tcW w:w="3707" w:type="dxa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Contact No: </w:t>
            </w:r>
            <w:bookmarkStart w:id="56" w:name="Text5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2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6"/>
          </w:p>
        </w:tc>
        <w:tc>
          <w:tcPr>
            <w:tcW w:w="3854" w:type="dxa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Relationship: </w:t>
            </w:r>
            <w:bookmarkStart w:id="57" w:name="Text5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3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7"/>
          </w:p>
        </w:tc>
      </w:tr>
    </w:tbl>
    <w:p>
      <w:pPr>
        <w:rPr>
          <w:sz w:val="28"/>
        </w:rPr>
      </w:pPr>
    </w:p>
    <w:p>
      <w:pPr>
        <w:pStyle w:val="2"/>
      </w:pPr>
      <w:r>
        <w:rPr>
          <w:sz w:val="28"/>
        </w:rPr>
        <w:t>Section C – Good Behaviour Bond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Student Name: </w:t>
            </w:r>
            <w:bookmarkStart w:id="58" w:name="Text5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4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8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       Class: </w: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59" w:name="Text21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>     </w:t>
            </w: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59"/>
          </w:p>
          <w:p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</w:tbl>
    <w:p>
      <w:pPr>
        <w:numPr>
          <w:ilvl w:val="0"/>
          <w:numId w:val="0"/>
        </w:numPr>
        <w:rPr>
          <w:b/>
          <w:bCs/>
        </w:rPr>
      </w:pPr>
      <w:bookmarkStart w:id="60" w:name="CheckBox9"/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begin">
          <w:ffData>
            <w:name w:val="CheckBox9"/>
            <w:enabled/>
            <w:calcOnExit w:val="0"/>
            <w:checkBox>
              <w:size w:val="30"/>
              <w:default w:val="0"/>
              <w:checked w:val="0"/>
            </w:checkBox>
          </w:ffData>
        </w:fldChar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instrText xml:space="preserve">FORMCHECKBOX</w:instrText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separate"/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end"/>
      </w:r>
      <w:bookmarkEnd w:id="60"/>
      <w:r>
        <w:rPr>
          <w:rFonts w:hint="default" w:cstheme="minorBidi"/>
          <w:b/>
          <w:bCs/>
          <w:sz w:val="22"/>
          <w:szCs w:val="22"/>
          <w:lang w:val="en-US" w:eastAsia="en-US" w:bidi="ar-SA"/>
        </w:rPr>
        <w:t xml:space="preserve"> </w:t>
      </w:r>
      <w:r>
        <w:rPr>
          <w:b/>
          <w:bCs/>
        </w:rPr>
        <w:t xml:space="preserve">I denounce the use of generation nicknames and related groups. </w:t>
      </w:r>
    </w:p>
    <w:p>
      <w:pPr>
        <w:numPr>
          <w:ilvl w:val="0"/>
          <w:numId w:val="0"/>
        </w:numPr>
        <w:rPr>
          <w:b/>
          <w:bCs/>
        </w:rPr>
      </w:pPr>
      <w:bookmarkStart w:id="61" w:name="CheckBox10"/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begin">
          <w:ffData>
            <w:name w:val="CheckBox10"/>
            <w:enabled/>
            <w:calcOnExit w:val="0"/>
            <w:checkBox>
              <w:size w:val="30"/>
              <w:default w:val="0"/>
              <w:checked w:val="0"/>
            </w:checkBox>
          </w:ffData>
        </w:fldChar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instrText xml:space="preserve">FORMCHECKBOX</w:instrText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separate"/>
      </w:r>
      <w:r>
        <w:rPr>
          <w:rFonts w:asciiTheme="minorHAnsi" w:hAnsiTheme="minorHAnsi" w:eastAsiaTheme="minorEastAsia" w:cstheme="minorBidi"/>
          <w:b/>
          <w:bCs/>
          <w:sz w:val="22"/>
          <w:szCs w:val="22"/>
          <w:lang w:val="en-US" w:eastAsia="en-US" w:bidi="ar-SA"/>
        </w:rPr>
        <w:fldChar w:fldCharType="end"/>
      </w:r>
      <w:bookmarkEnd w:id="61"/>
      <w:r>
        <w:rPr>
          <w:rFonts w:hint="default" w:cstheme="minorBidi"/>
          <w:b/>
          <w:bCs/>
          <w:sz w:val="22"/>
          <w:szCs w:val="22"/>
          <w:lang w:val="en-US" w:eastAsia="en-US" w:bidi="ar-SA"/>
        </w:rPr>
        <w:t xml:space="preserve"> </w:t>
      </w:r>
      <w:r>
        <w:rPr>
          <w:b/>
          <w:bCs/>
        </w:rPr>
        <w:t>I agree not to threaten any student or take part in illegal group activities.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</w:rPr>
            </w:pPr>
            <w:r>
              <w:rPr>
                <w:rFonts w:hint="default"/>
                <w:b/>
              </w:rPr>
              <w:t>Student Signature:</w:t>
            </w:r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Date:</w:t>
            </w:r>
            <w:bookmarkStart w:id="62" w:name="Text56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6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m/d/yyyy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2"/>
          </w:p>
          <w:p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</w:tbl>
    <w:p>
      <w:pPr>
        <w:numPr>
          <w:ilvl w:val="0"/>
          <w:numId w:val="7"/>
        </w:numPr>
        <w:pBdr>
          <w:bottom w:val="single" w:color="auto" w:sz="12" w:space="0"/>
        </w:pBdr>
        <w:rPr>
          <w:rFonts w:hint="default"/>
          <w:b/>
          <w:bCs/>
          <w:lang w:val="en-US"/>
        </w:rPr>
      </w:pPr>
      <w:r>
        <w:rPr>
          <w:b/>
          <w:bCs/>
        </w:rPr>
        <w:t>B. If I breach this bond, I will be referred to the Board of Governors for disciplinary action.</w:t>
      </w:r>
    </w:p>
    <w:p>
      <w:pPr>
        <w:rPr>
          <w:b/>
          <w:bCs/>
        </w:rPr>
      </w:pPr>
    </w:p>
    <w:p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>Parents / Guardian</w:t>
      </w:r>
      <w:r>
        <w:rPr>
          <w:rFonts w:hint="default"/>
          <w:b/>
          <w:bCs/>
          <w:i/>
          <w:iCs/>
          <w:lang w:val="en-US"/>
        </w:rPr>
        <w:t xml:space="preserve"> - Witness By: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5"/>
        <w:gridCol w:w="3010"/>
        <w:gridCol w:w="2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25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63" w:name="Text57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Name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>: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7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3"/>
          </w:p>
        </w:tc>
        <w:tc>
          <w:tcPr>
            <w:tcW w:w="3010" w:type="dxa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Signature:</w:t>
            </w:r>
          </w:p>
        </w:tc>
        <w:tc>
          <w:tcPr>
            <w:tcW w:w="2577" w:type="dxa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Date: </w:t>
            </w:r>
            <w:bookmarkStart w:id="64" w:name="Text59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5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4"/>
          </w:p>
        </w:tc>
      </w:tr>
    </w:tbl>
    <w:p/>
    <w:p>
      <w:pPr>
        <w:rPr>
          <w:b/>
          <w:bCs/>
          <w:i/>
          <w:iCs/>
        </w:rPr>
      </w:pPr>
      <w:r>
        <w:rPr>
          <w:rFonts w:hint="default"/>
          <w:b/>
          <w:bCs/>
          <w:i/>
          <w:iCs/>
          <w:lang w:val="en-US"/>
        </w:rPr>
        <w:t xml:space="preserve">For </w:t>
      </w:r>
      <w:r>
        <w:rPr>
          <w:b/>
          <w:bCs/>
          <w:i/>
          <w:iCs/>
        </w:rPr>
        <w:t>Administration</w:t>
      </w:r>
      <w:r>
        <w:rPr>
          <w:rFonts w:hint="default"/>
          <w:b/>
          <w:bCs/>
          <w:i/>
          <w:iCs/>
          <w:lang w:val="en-US"/>
        </w:rPr>
        <w:t xml:space="preserve"> use</w:t>
      </w:r>
      <w:r>
        <w:rPr>
          <w:b/>
          <w:bCs/>
          <w:i/>
          <w:iCs/>
        </w:rPr>
        <w:t xml:space="preserve"> – Witnessed By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Class Matron / Patron:</w:t>
            </w:r>
          </w:p>
          <w:p>
            <w:bookmarkStart w:id="65" w:name="Text60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0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5"/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r>
              <w:rPr>
                <w:rFonts w:hint="default"/>
                <w:b/>
              </w:rPr>
              <w:t>Signature:</w:t>
            </w:r>
            <w:r>
              <w:rPr>
                <w:b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School Counsellor:</w:t>
            </w:r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</w:p>
          <w:p>
            <w:pPr>
              <w:rPr>
                <w:b/>
                <w:bCs/>
              </w:rPr>
            </w:pPr>
            <w:bookmarkStart w:id="66" w:name="Text6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6"/>
          </w:p>
        </w:tc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r>
              <w:rPr>
                <w:rFonts w:hint="default"/>
                <w:b/>
              </w:rPr>
              <w:t>Signature:</w:t>
            </w:r>
            <w:r>
              <w:rPr>
                <w:b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Deputy Principal – Administration:</w:t>
            </w:r>
          </w:p>
          <w:p>
            <w:pPr>
              <w:rPr>
                <w:b/>
                <w:bCs/>
              </w:rPr>
            </w:pPr>
            <w:bookmarkStart w:id="67" w:name="Text6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4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7"/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r>
              <w:rPr>
                <w:b/>
              </w:rPr>
              <w:br w:type="textWrapping"/>
            </w:r>
            <w:r>
              <w:rPr>
                <w:rFonts w:hint="default"/>
                <w:b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68" w:name="Text66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Principal:</w:t>
            </w:r>
            <w:bookmarkEnd w:id="68"/>
          </w:p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bookmarkStart w:id="69" w:name="Text2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2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69"/>
          </w:p>
        </w:tc>
        <w:tc>
          <w:tcPr>
            <w:tcW w:w="4320" w:type="dxa"/>
            <w:tcBorders>
              <w:tl2br w:val="nil"/>
              <w:tr2bl w:val="nil"/>
            </w:tcBorders>
          </w:tcPr>
          <w:p>
            <w:r>
              <w:rPr>
                <w:b/>
              </w:rPr>
              <w:br w:type="textWrapping"/>
            </w:r>
            <w:r>
              <w:rPr>
                <w:rFonts w:hint="default"/>
                <w:b/>
              </w:rPr>
              <w:t>Signature:</w:t>
            </w:r>
          </w:p>
        </w:tc>
      </w:tr>
    </w:tbl>
    <w:p>
      <w:pPr>
        <w:numPr>
          <w:ilvl w:val="0"/>
          <w:numId w:val="0"/>
        </w:numPr>
      </w:pPr>
    </w:p>
    <w:p>
      <w:pPr>
        <w:pStyle w:val="2"/>
      </w:pPr>
      <w:r>
        <w:rPr>
          <w:sz w:val="28"/>
        </w:rPr>
        <w:t>Section D: Transport Information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70" w:name="Text68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Student Name: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0"/>
          </w:p>
        </w:tc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71" w:name="Text69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Class: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6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1"/>
            <w:r>
              <w:rPr>
                <w:b/>
                <w:bCs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72" w:name="Text70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 xml:space="preserve">Status: Day </w:t>
            </w:r>
            <w:bookmarkStart w:id="73" w:name="CheckBox1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11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3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bookmarkStart w:id="74" w:name="CheckBox1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heckBox12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4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Boarder:</w:t>
            </w:r>
            <w:bookmarkEnd w:id="72"/>
            <w:r>
              <w:rPr>
                <w:rFonts w:hint="default"/>
                <w:b/>
                <w:bCs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b/>
                <w:bCs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Residential Address:</w:t>
            </w:r>
            <w:bookmarkStart w:id="75" w:name="Text7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1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  <w:bCs/>
              </w:rPr>
            </w:pPr>
            <w:bookmarkStart w:id="76" w:name="Text72"/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Suburb / Village Residing At: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6"/>
            <w:r>
              <w:rPr>
                <w:b/>
                <w:bCs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/>
                <w:b/>
                <w:bCs/>
                <w:i/>
                <w:iCs/>
                <w:lang w:val="en-US"/>
              </w:rPr>
            </w:pPr>
            <w:r>
              <w:rPr>
                <w:rFonts w:hint="default"/>
                <w:b/>
                <w:bCs/>
                <w:i/>
                <w:iCs/>
                <w:lang w:val="en-US"/>
              </w:rPr>
              <w:t>Pickup / Drop-off Location: select one:</w:t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Gordons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bookmarkStart w:id="77" w:name="cb20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0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7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 xml:space="preserve">Waigani </w:t>
            </w:r>
            <w:bookmarkStart w:id="78" w:name="cb2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1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8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 xml:space="preserve">Boroko </w:t>
            </w:r>
            <w:bookmarkStart w:id="79" w:name="cb2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2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79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 xml:space="preserve">Bomana </w:t>
            </w:r>
            <w:bookmarkStart w:id="80" w:name="cb2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3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0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 xml:space="preserve">9 Mile </w:t>
            </w:r>
            <w:bookmarkStart w:id="81" w:name="cb24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4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1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>P</w:t>
            </w:r>
            <w:r>
              <w:rPr>
                <w:rFonts w:hint="default"/>
                <w:b/>
                <w:bCs/>
                <w:lang w:val="en-US"/>
              </w:rPr>
              <w:t xml:space="preserve">AU </w:t>
            </w:r>
            <w:bookmarkStart w:id="82" w:name="cb25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5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/>
                <w:b/>
                <w:bCs/>
                <w:i/>
                <w:iCs/>
                <w:lang w:val="en-US"/>
              </w:rPr>
            </w:pPr>
            <w:r>
              <w:rPr>
                <w:rFonts w:hint="default"/>
                <w:b/>
                <w:bCs/>
                <w:i/>
                <w:iCs/>
                <w:lang w:val="en-US"/>
              </w:rPr>
              <w:t>Transport Preference - Select one:</w:t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School Bus </w:t>
            </w:r>
            <w:bookmarkStart w:id="83" w:name="cb26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6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3"/>
            <w:r>
              <w:rPr>
                <w:b/>
                <w:bCs/>
              </w:rPr>
              <w:t xml:space="preserve"> Private </w:t>
            </w:r>
            <w:bookmarkStart w:id="84" w:name="cb27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7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4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b/>
                <w:bCs/>
              </w:rPr>
              <w:t>PMV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bookmarkStart w:id="85" w:name="cb28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28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5"/>
            <w:r>
              <w:rPr>
                <w:b/>
                <w:bCs/>
              </w:rPr>
              <w:br w:type="textWrapping"/>
            </w:r>
          </w:p>
        </w:tc>
      </w:tr>
    </w:tbl>
    <w:p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bookmarkStart w:id="86" w:name="CheckBox8"/>
    </w:p>
    <w:bookmarkEnd w:id="86"/>
    <w:p>
      <w:bookmarkStart w:id="87" w:name="cb29"/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fldChar w:fldCharType="begin">
          <w:ffData>
            <w:name w:val="cb29"/>
            <w:enabled/>
            <w:calcOnExit w:val="0"/>
            <w:checkBox>
              <w:size w:val="30"/>
              <w:default w:val="0"/>
              <w:checked w:val="0"/>
            </w:checkBox>
          </w:ffData>
        </w:fldChar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instrText xml:space="preserve">FORMCHECKBOX</w:instrTex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fldChar w:fldCharType="end"/>
      </w:r>
      <w:bookmarkEnd w:id="87"/>
      <w:r>
        <w:rPr>
          <w:rFonts w:hint="default" w:cstheme="minorBidi"/>
          <w:sz w:val="22"/>
          <w:szCs w:val="22"/>
          <w:lang w:val="en-US" w:eastAsia="en-US" w:bidi="ar-SA"/>
        </w:rPr>
        <w:t xml:space="preserve"> </w:t>
      </w:r>
      <w:r>
        <w:t>As parent/guardian, I will ensure my child wear the correct bus pass and lanyard.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2"/>
        <w:gridCol w:w="3138"/>
      </w:tblGrid>
      <w:tr>
        <w:tc>
          <w:tcPr>
            <w:tcW w:w="5502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Parent / Guardian Name:</w:t>
            </w:r>
          </w:p>
          <w:p>
            <w:bookmarkStart w:id="88" w:name="Text75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5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88"/>
          </w:p>
        </w:tc>
        <w:tc>
          <w:tcPr>
            <w:tcW w:w="3138" w:type="dxa"/>
            <w:tcBorders>
              <w:tl2br w:val="nil"/>
              <w:tr2bl w:val="nil"/>
            </w:tcBorders>
            <w:vAlign w:val="top"/>
          </w:tcPr>
          <w:p>
            <w:r>
              <w:rPr>
                <w:rFonts w:hint="default"/>
                <w:b/>
              </w:rPr>
              <w:t>Signature:</w:t>
            </w:r>
            <w:r>
              <w:rPr>
                <w:b/>
              </w:rPr>
              <w:br w:type="textWrapping"/>
            </w:r>
          </w:p>
        </w:tc>
      </w:tr>
      <w:tr>
        <w:tc>
          <w:tcPr>
            <w:tcW w:w="8640" w:type="dxa"/>
            <w:gridSpan w:val="2"/>
            <w:tcBorders>
              <w:tl2br w:val="nil"/>
              <w:tr2bl w:val="nil"/>
            </w:tcBorders>
            <w:vAlign w:val="top"/>
          </w:tcPr>
          <w:p>
            <w:bookmarkStart w:id="89" w:name="Text77"/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Student Signature:</w:t>
            </w:r>
            <w:bookmarkEnd w:id="89"/>
            <w:r>
              <w:rPr>
                <w:b/>
              </w:rPr>
              <w:br w:type="textWrapping"/>
            </w:r>
          </w:p>
        </w:tc>
      </w:tr>
    </w:tbl>
    <w:p>
      <w:pPr>
        <w:pStyle w:val="2"/>
      </w:pPr>
      <w:r>
        <w:rPr>
          <w:sz w:val="28"/>
        </w:rPr>
        <w:t>For Office Use – Administration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Teacher-in-Charge Transport:</w:t>
            </w:r>
          </w:p>
          <w:p>
            <w:bookmarkStart w:id="90" w:name="Text78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8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0"/>
          </w:p>
        </w:tc>
        <w:tc>
          <w:tcPr>
            <w:tcW w:w="4320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</w:pPr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Principal:</w:t>
            </w:r>
          </w:p>
          <w:p>
            <w:bookmarkStart w:id="91" w:name="Text79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79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t>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91"/>
          </w:p>
        </w:tc>
      </w:tr>
    </w:tbl>
    <w:p>
      <w:pPr>
        <w:pStyle w:val="2"/>
        <w:rPr>
          <w:rFonts w:hint="default"/>
          <w:lang w:val="en-US"/>
        </w:rPr>
      </w:pPr>
      <w:r>
        <w:rPr>
          <w:sz w:val="28"/>
        </w:rPr>
        <w:t>Section E – Consent</w:t>
      </w:r>
      <w:r>
        <w:rPr>
          <w:rFonts w:hint="default"/>
          <w:sz w:val="28"/>
          <w:lang w:val="en-US"/>
        </w:rPr>
        <w:t xml:space="preserve"> form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9"/>
        <w:gridCol w:w="2049"/>
        <w:gridCol w:w="1975"/>
        <w:gridCol w:w="2600"/>
      </w:tblGrid>
      <w:tr>
        <w:tc>
          <w:tcPr>
            <w:tcW w:w="4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Student Name:</w:t>
            </w:r>
            <w:bookmarkStart w:id="92" w:name="Text80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0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2"/>
          </w:p>
        </w:tc>
        <w:tc>
          <w:tcPr>
            <w:tcW w:w="2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Grade:</w:t>
            </w:r>
            <w:bookmarkStart w:id="93" w:name="Text81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1"/>
                  <w:enabled/>
                  <w:calcOnExit w:val="0"/>
                  <w:textInput>
                    <w:type w:val="number"/>
                    <mc:AlternateContent>
                      <mc:Choice Requires="wpsCustomData">
                        <wpsCustomData:textFormFieldTip w:val="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3"/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asciiTheme="minorHAnsi" w:hAnsiTheme="minorHAnsi" w:eastAsiaTheme="minorEastAsia"/>
                <w:b/>
                <w:bCs/>
                <w:sz w:val="22"/>
                <w:szCs w:val="22"/>
                <w:lang w:val="en-US" w:eastAsia="en-US"/>
              </w:rPr>
              <w:t>Class:</w:t>
            </w:r>
            <w:bookmarkStart w:id="94" w:name="Text82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4"/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  <w:bCs/>
              </w:rPr>
            </w:pPr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Date: </w:t>
            </w:r>
            <w:bookmarkStart w:id="95" w:name="Text83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3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t>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95"/>
          </w:p>
        </w:tc>
      </w:tr>
    </w:tbl>
    <w:p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818"/>
        <w:gridCol w:w="2079"/>
        <w:gridCol w:w="3154"/>
      </w:tblGrid>
      <w:tr>
        <w:tc>
          <w:tcPr>
            <w:tcW w:w="10465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rPr>
                <w:b/>
              </w:rPr>
            </w:pPr>
            <w:r>
              <w:rPr>
                <w:rFonts w:hint="default"/>
                <w:b/>
                <w:bCs/>
                <w:i/>
                <w:iCs/>
                <w:lang w:val="en-US"/>
              </w:rPr>
              <w:t>Tick</w:t>
            </w:r>
            <w:r>
              <w:rPr>
                <w:b/>
                <w:bCs/>
                <w:i/>
                <w:iCs/>
              </w:rPr>
              <w:t xml:space="preserve"> YES or NO. If NO, explain your reasons below and attach medical documents if required.</w:t>
            </w:r>
          </w:p>
        </w:tc>
      </w:tr>
      <w:tr>
        <w:tc>
          <w:tcPr>
            <w:tcW w:w="4414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default"/>
                <w:b/>
                <w:lang w:val="en-US"/>
              </w:rPr>
            </w:pPr>
            <w:bookmarkStart w:id="96" w:name="Text84"/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Participation in school organized events:</w:t>
            </w:r>
            <w:bookmarkEnd w:id="96"/>
          </w:p>
          <w:p>
            <w:r>
              <w:rPr>
                <w:b/>
              </w:rPr>
              <w:t xml:space="preserve">YES </w:t>
            </w:r>
            <w:bookmarkStart w:id="97" w:name="cb30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0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97"/>
            <w:r>
              <w:rPr>
                <w:b/>
              </w:rPr>
              <w:t xml:space="preserve"> NO</w:t>
            </w:r>
            <w:r>
              <w:rPr>
                <w:rFonts w:hint="default"/>
                <w:b/>
                <w:lang w:val="en-US"/>
              </w:rPr>
              <w:t xml:space="preserve"> </w:t>
            </w:r>
            <w:bookmarkStart w:id="98" w:name="cb31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1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98"/>
          </w:p>
        </w:tc>
        <w:tc>
          <w:tcPr>
            <w:tcW w:w="2897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  <w:bookmarkStart w:id="99" w:name="Text85"/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Inter-secondary activities:</w:t>
            </w:r>
            <w:bookmarkEnd w:id="99"/>
          </w:p>
          <w:p>
            <w:r>
              <w:rPr>
                <w:b/>
              </w:rPr>
              <w:t xml:space="preserve">YES </w:t>
            </w:r>
            <w:bookmarkStart w:id="100" w:name="cb32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2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0"/>
            <w:r>
              <w:rPr>
                <w:b/>
              </w:rPr>
              <w:t xml:space="preserve"> NO</w:t>
            </w:r>
            <w:r>
              <w:rPr>
                <w:rFonts w:hint="default"/>
                <w:b/>
                <w:lang w:val="en-US"/>
              </w:rPr>
              <w:t xml:space="preserve"> </w:t>
            </w:r>
            <w:bookmarkStart w:id="101" w:name="cb33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3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1"/>
          </w:p>
        </w:tc>
        <w:tc>
          <w:tcPr>
            <w:tcW w:w="3154" w:type="dxa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  <w:bookmarkStart w:id="102" w:name="Text86"/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Use of school transport:</w:t>
            </w:r>
            <w:bookmarkEnd w:id="102"/>
          </w:p>
          <w:p>
            <w:r>
              <w:rPr>
                <w:b/>
              </w:rPr>
              <w:t xml:space="preserve">YES </w:t>
            </w:r>
            <w:bookmarkStart w:id="103" w:name="cb34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4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3"/>
            <w:r>
              <w:rPr>
                <w:b/>
              </w:rPr>
              <w:t xml:space="preserve"> NO</w:t>
            </w:r>
            <w:r>
              <w:rPr>
                <w:rFonts w:hint="default"/>
                <w:b/>
                <w:lang w:val="en-US"/>
              </w:rPr>
              <w:t xml:space="preserve"> </w:t>
            </w:r>
            <w:bookmarkStart w:id="104" w:name="cb35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5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4"/>
            <w:r>
              <w:rPr>
                <w:b/>
              </w:rPr>
              <w:br w:type="textWrapping"/>
            </w:r>
          </w:p>
        </w:tc>
      </w:tr>
      <w:tr>
        <w:tc>
          <w:tcPr>
            <w:tcW w:w="10465" w:type="dxa"/>
            <w:gridSpan w:val="4"/>
            <w:tcBorders>
              <w:tl2br w:val="nil"/>
              <w:tr2bl w:val="nil"/>
            </w:tcBorders>
          </w:tcPr>
          <w:p>
            <w:pPr>
              <w:rPr>
                <w:b/>
              </w:rPr>
            </w:pPr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Reason(s) for selecting NO:</w:t>
            </w:r>
            <w:bookmarkStart w:id="105" w:name="Text87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87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  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t>                                         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5"/>
          </w:p>
          <w:p>
            <w:pPr>
              <w:rPr>
                <w:b/>
              </w:rPr>
            </w:pPr>
          </w:p>
          <w:p>
            <w:pPr>
              <w:rPr>
                <w:b/>
              </w:rPr>
            </w:pPr>
          </w:p>
        </w:tc>
      </w:tr>
      <w:tr>
        <w:tc>
          <w:tcPr>
            <w:tcW w:w="10465" w:type="dxa"/>
            <w:gridSpan w:val="4"/>
            <w:tcBorders>
              <w:tl2br w:val="nil"/>
              <w:tr2bl w:val="nil"/>
            </w:tcBorders>
          </w:tcPr>
          <w:p>
            <w:pPr>
              <w:rPr>
                <w:b/>
                <w:bCs/>
              </w:rPr>
            </w:pPr>
            <w:bookmarkStart w:id="106" w:name="cb36"/>
            <w:bookmarkStart w:id="107" w:name="CheckBox7"/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cb36"/>
                  <w:enabled/>
                  <w:calcOnExit w:val="0"/>
                  <w:checkBox>
                    <w:size w:val="30"/>
                    <w:default w:val="0"/>
                    <w:checked w:val="0"/>
                  </w:checkBox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instrText xml:space="preserve">FORMCHECKBOX</w:instrTex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bCs/>
                <w:sz w:val="22"/>
                <w:szCs w:val="22"/>
                <w:lang w:val="en-US" w:eastAsia="en-US" w:bidi="ar-SA"/>
              </w:rPr>
              <w:fldChar w:fldCharType="end"/>
            </w:r>
            <w:bookmarkEnd w:id="106"/>
            <w:r>
              <w:rPr>
                <w:rFonts w:hint="default" w:cstheme="minorBidi"/>
                <w:b/>
                <w:bCs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bCs/>
              </w:rPr>
              <w:t>I understand the school will take precautions to ensure my child’s safety.</w:t>
            </w:r>
          </w:p>
          <w:p>
            <w:pPr>
              <w:rPr>
                <w:b/>
              </w:rPr>
            </w:pPr>
          </w:p>
        </w:tc>
      </w:tr>
      <w:tr>
        <w:tc>
          <w:tcPr>
            <w:tcW w:w="5232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Student Signature:</w:t>
            </w:r>
          </w:p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5233" w:type="dxa"/>
            <w:gridSpan w:val="2"/>
            <w:tcBorders>
              <w:tl2br w:val="nil"/>
              <w:tr2bl w:val="nil"/>
            </w:tcBorders>
          </w:tcPr>
          <w:p>
            <w:pPr>
              <w:rPr>
                <w:b/>
              </w:rPr>
            </w:pPr>
            <w:r>
              <w:rPr>
                <w:rFonts w:hint="default" w:cstheme="minorBidi"/>
                <w:b/>
                <w:sz w:val="22"/>
                <w:szCs w:val="22"/>
                <w:lang w:val="en-US" w:eastAsia="en-US" w:bidi="ar-SA"/>
              </w:rPr>
              <w:t xml:space="preserve">Date: </w:t>
            </w:r>
            <w:bookmarkStart w:id="108" w:name="Text31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1"/>
                  <w:enabled/>
                  <w:calcOnExit w:val="0"/>
                  <w:textInput>
                    <w:type w:val="date"/>
                    <w:format w:val="M/d/yyyy"/>
                    <mc:AlternateContent>
                      <mc:Choice Requires="wpsCustomData">
                        <wpsCustomData:textFormFieldTip w:val="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t>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2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  <w:bookmarkStart w:id="109" w:name="Text32"/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Parent/Guardian Name:</w:t>
            </w:r>
            <w:bookmarkStart w:id="110" w:name="_GoBack"/>
            <w:bookmarkEnd w:id="110"/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begin">
                <w:ffData>
                  <w:name w:val="Text32"/>
                  <w:enabled/>
                  <w:calcOnExit w:val="0"/>
                  <w:textInput>
                    <mc:AlternateContent>
                      <mc:Choice Requires="wpsCustomData">
                        <wpsCustomData:textFormFieldTip w:val="                   "/>
                      </mc:Choice>
                    </mc:AlternateContent>
                  </w:textInput>
                </w:ffData>
              </w:fldChar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instrText xml:space="preserve">FORMTEXT</w:instrTex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t>                    </w:t>
            </w:r>
            <w: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  <w:fldChar w:fldCharType="end"/>
            </w:r>
            <w:bookmarkEnd w:id="109"/>
          </w:p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5233" w:type="dxa"/>
            <w:gridSpan w:val="2"/>
            <w:tcBorders>
              <w:tl2br w:val="nil"/>
              <w:tr2bl w:val="nil"/>
            </w:tcBorders>
          </w:tcPr>
          <w:p>
            <w:pPr>
              <w:rPr>
                <w:rFonts w:hint="default" w:asciiTheme="minorHAnsi" w:hAnsiTheme="minorHAnsi" w:eastAsiaTheme="minorEastAsia" w:cstheme="minorBidi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HAnsi" w:hAnsiTheme="minorHAnsi" w:eastAsiaTheme="minorEastAsia"/>
                <w:b/>
                <w:sz w:val="22"/>
                <w:szCs w:val="22"/>
                <w:lang w:val="en-US" w:eastAsia="en-US"/>
              </w:rPr>
              <w:t>Signature:</w:t>
            </w:r>
          </w:p>
        </w:tc>
      </w:tr>
      <w:bookmarkEnd w:id="107"/>
    </w:tbl>
    <w:p>
      <w:pPr>
        <w:rPr>
          <w:sz w:val="18"/>
          <w:szCs w:val="18"/>
        </w:rPr>
      </w:pPr>
      <w:r>
        <w:br w:type="textWrapping"/>
      </w:r>
    </w:p>
    <w:sectPr>
      <w:pgSz w:w="12240" w:h="15840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Kaku Gothic Pr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64D6"/>
    <w:multiLevelType w:val="singleLevel"/>
    <w:tmpl w:val="FFE664D6"/>
    <w:lvl w:ilvl="0" w:tentative="0">
      <w:start w:val="14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dit="forms"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6BC34D"/>
    <w:rsid w:val="437EB8A8"/>
    <w:rsid w:val="466F8F23"/>
    <w:rsid w:val="75BB8548"/>
    <w:rsid w:val="7AEDC4BB"/>
    <w:rsid w:val="7BBF5632"/>
    <w:rsid w:val="7EDE7DFC"/>
    <w:rsid w:val="7F7EC47B"/>
    <w:rsid w:val="7FCF1EB5"/>
    <w:rsid w:val="7FEB0722"/>
    <w:rsid w:val="AFFE0480"/>
    <w:rsid w:val="BFF6367A"/>
    <w:rsid w:val="FAFA9FF9"/>
    <w:rsid w:val="FBEFADB3"/>
    <w:rsid w:val="FFFD3B59"/>
    <w:rsid w:val="FFF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434</Words>
  <Characters>2435</Characters>
  <Lines>0</Lines>
  <Paragraphs>0</Paragraphs>
  <TotalTime>5</TotalTime>
  <ScaleCrop>false</ScaleCrop>
  <LinksUpToDate>false</LinksUpToDate>
  <CharactersWithSpaces>2760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2013-12-25T05:15:00Z</dcterms:created>
  <dc:creator>python-docx</dc:creator>
  <dc:description>generated by python-docx</dc:description>
  <cp:lastModifiedBy>luis</cp:lastModifiedBy>
  <dcterms:modified xsi:type="dcterms:W3CDTF">2026-01-13T05:11:15Z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